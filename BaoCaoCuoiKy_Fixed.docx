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C4347">
      <w:pPr>
        <w:jc w:val="center"/>
      </w:pPr>
      <w:r>
        <w:rPr>
          <w:rFonts w:ascii="Times New Roman" w:hAnsi="Times New Roman"/>
          <w:b/>
          <w:sz w:val="28"/>
        </w:rPr>
        <w:t>HỌC VIỆN CÔNG NGHỆ BƯU CHÍNH VIỄN THÔNG</w:t>
      </w:r>
    </w:p>
    <w:p w14:paraId="02491ACB">
      <w:pPr>
        <w:jc w:val="center"/>
      </w:pPr>
      <w:r>
        <w:rPr>
          <w:rFonts w:ascii="Times New Roman" w:hAnsi="Times New Roman"/>
          <w:b/>
          <w:sz w:val="26"/>
        </w:rPr>
        <w:t>KHOA CÔNG NGHỆ THÔNG TIN</w:t>
      </w:r>
    </w:p>
    <w:p w14:paraId="7E28610E"/>
    <w:p w14:paraId="7FCF56B4"/>
    <w:p w14:paraId="589CBCD3"/>
    <w:p w14:paraId="3DDC63BF"/>
    <w:p w14:paraId="61C1E144"/>
    <w:p w14:paraId="68995704">
      <w:pPr>
        <w:jc w:val="center"/>
      </w:pPr>
      <w:r>
        <w:rPr>
          <w:rFonts w:ascii="Times New Roman" w:hAnsi="Times New Roman"/>
          <w:b/>
          <w:sz w:val="44"/>
        </w:rPr>
        <w:t>BÁO CÁO CUỐI KỲ MÔN HỌC</w:t>
      </w:r>
    </w:p>
    <w:p w14:paraId="6263078E">
      <w:pPr>
        <w:jc w:val="center"/>
      </w:pPr>
      <w:r>
        <w:rPr>
          <w:rFonts w:ascii="Times New Roman" w:hAnsi="Times New Roman"/>
          <w:b/>
          <w:color w:val="003366"/>
          <w:sz w:val="34"/>
        </w:rPr>
        <w:t>PHẦN MỀM QUẢN LÝ CƯ DÂN – ResidentIQ</w:t>
      </w:r>
    </w:p>
    <w:p w14:paraId="60ACB4EE"/>
    <w:p w14:paraId="3038DD90"/>
    <w:p w14:paraId="0CA95CFF"/>
    <w:p w14:paraId="2F50321F"/>
    <w:p w14:paraId="2165BBD1">
      <w:pPr>
        <w:jc w:val="center"/>
      </w:pPr>
      <w:r>
        <w:rPr>
          <w:rFonts w:ascii="Times New Roman" w:hAnsi="Times New Roman"/>
          <w:sz w:val="26"/>
        </w:rPr>
        <w:t>Nhóm: 17  |  Môn: Thiết kế Hệ thống Phần mềm</w:t>
      </w:r>
    </w:p>
    <w:p w14:paraId="4601218C">
      <w:pPr>
        <w:jc w:val="center"/>
      </w:pPr>
      <w:r>
        <w:rPr>
          <w:rFonts w:ascii="Times New Roman" w:hAnsi="Times New Roman"/>
          <w:sz w:val="26"/>
        </w:rPr>
        <w:t>Thành viên:</w:t>
      </w:r>
    </w:p>
    <w:p w14:paraId="0FB61BCB">
      <w:pPr>
        <w:jc w:val="center"/>
      </w:pPr>
      <w:r>
        <w:rPr>
          <w:rFonts w:ascii="Times New Roman" w:hAnsi="Times New Roman"/>
          <w:sz w:val="26"/>
        </w:rPr>
        <w:t xml:space="preserve">   1. Nguyễn Thành Nam – N23DCCN108</w:t>
      </w:r>
    </w:p>
    <w:p w14:paraId="58DA0A8C">
      <w:pPr>
        <w:jc w:val="center"/>
      </w:pPr>
      <w:r>
        <w:rPr>
          <w:rFonts w:ascii="Times New Roman" w:hAnsi="Times New Roman"/>
          <w:sz w:val="26"/>
        </w:rPr>
        <w:t xml:space="preserve">   2. Nguyễn Hữu Đạt   – N23DCCN077</w:t>
      </w:r>
    </w:p>
    <w:p w14:paraId="2AAB36DC">
      <w:pPr>
        <w:jc w:val="center"/>
      </w:pPr>
      <w:r>
        <w:rPr>
          <w:rFonts w:ascii="Times New Roman" w:hAnsi="Times New Roman"/>
          <w:sz w:val="26"/>
        </w:rPr>
        <w:t xml:space="preserve">   3. Nguyễn Kỳ Đức An – N23DCCN070</w:t>
      </w:r>
    </w:p>
    <w:p w14:paraId="7B2EAA43">
      <w:pPr>
        <w:jc w:val="center"/>
      </w:pPr>
    </w:p>
    <w:p w14:paraId="28316454">
      <w:pPr>
        <w:jc w:val="center"/>
      </w:pPr>
      <w:r>
        <w:rPr>
          <w:rFonts w:ascii="Times New Roman" w:hAnsi="Times New Roman"/>
          <w:sz w:val="26"/>
        </w:rPr>
        <w:t>Hà Nội, Tháng 6/2026</w:t>
      </w:r>
    </w:p>
    <w:p w14:paraId="38009053">
      <w:r>
        <w:br w:type="page"/>
      </w:r>
    </w:p>
    <w:p w14:paraId="7CBEF41A">
      <w:pPr>
        <w:pStyle w:val="2"/>
      </w:pPr>
      <w:r>
        <w:rPr>
          <w:rFonts w:ascii="Times New Roman" w:hAnsi="Times New Roman"/>
          <w:color w:val="003366"/>
        </w:rPr>
        <w:t>CHƯƠNG 1. PHÂN TÍCH YÊU CẦU (Tuần 1–3)</w:t>
      </w:r>
    </w:p>
    <w:p w14:paraId="0CE7C361">
      <w:pPr>
        <w:spacing w:after="80" w:line="288" w:lineRule="auto"/>
        <w:jc w:val="both"/>
      </w:pPr>
      <w:r>
        <w:rPr>
          <w:rFonts w:ascii="Times New Roman" w:hAnsi="Times New Roman"/>
          <w:b w:val="0"/>
          <w:sz w:val="26"/>
        </w:rPr>
        <w:t>Giai đoạn này xác định toàn bộ yêu cầu cho hệ thống. Vấn đề cốt lõi: ban quản lý chung cư/nhà trọ dùng sổ sách giấy dẫn đến khó tra cứu, dễ sai sót và không theo dõi được tạm trú/tạm vắng theo thời gian thực.</w:t>
      </w:r>
    </w:p>
    <w:p w14:paraId="28DB6E59">
      <w:pPr>
        <w:pStyle w:val="3"/>
      </w:pPr>
      <w:r>
        <w:rPr>
          <w:rFonts w:ascii="Times New Roman" w:hAnsi="Times New Roman"/>
        </w:rPr>
        <w:t>1.1 Người dùng hệ thống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86A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FC8BDEA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Người dùng</w:t>
            </w:r>
          </w:p>
        </w:tc>
        <w:tc>
          <w:tcPr>
            <w:tcW w:w="3135" w:type="dxa"/>
          </w:tcPr>
          <w:p w14:paraId="6BAD3FA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Role</w:t>
            </w:r>
          </w:p>
        </w:tc>
        <w:tc>
          <w:tcPr>
            <w:tcW w:w="3135" w:type="dxa"/>
          </w:tcPr>
          <w:p w14:paraId="27CA300D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Quyền hạn</w:t>
            </w:r>
          </w:p>
        </w:tc>
      </w:tr>
      <w:tr w14:paraId="08AEC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372DB5A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Cán bộ hành chính</w:t>
            </w:r>
          </w:p>
        </w:tc>
        <w:tc>
          <w:tcPr>
            <w:tcW w:w="3135" w:type="dxa"/>
          </w:tcPr>
          <w:p w14:paraId="7CC23FA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staff</w:t>
            </w:r>
          </w:p>
        </w:tc>
        <w:tc>
          <w:tcPr>
            <w:tcW w:w="3135" w:type="dxa"/>
          </w:tcPr>
          <w:p w14:paraId="45252BC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Thêm/sửa hồ sơ cư dân, đăng ký tạm trú/tạm vắng</w:t>
            </w:r>
          </w:p>
        </w:tc>
      </w:tr>
      <w:tr w14:paraId="63D6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025597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Ban quản lý</w:t>
            </w:r>
          </w:p>
        </w:tc>
        <w:tc>
          <w:tcPr>
            <w:tcW w:w="3135" w:type="dxa"/>
          </w:tcPr>
          <w:p w14:paraId="12B9BD4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w="3135" w:type="dxa"/>
          </w:tcPr>
          <w:p w14:paraId="5A051886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Toàn quyền: xóa cư dân, tạo tài khoản, xem báo cáo</w:t>
            </w:r>
          </w:p>
        </w:tc>
      </w:tr>
      <w:tr w14:paraId="02ADB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860C02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Cư dân</w:t>
            </w:r>
          </w:p>
        </w:tc>
        <w:tc>
          <w:tcPr>
            <w:tcW w:w="3135" w:type="dxa"/>
          </w:tcPr>
          <w:p w14:paraId="34D1968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resident</w:t>
            </w:r>
          </w:p>
        </w:tc>
        <w:tc>
          <w:tcPr>
            <w:tcW w:w="3135" w:type="dxa"/>
          </w:tcPr>
          <w:p w14:paraId="4218998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Chỉ xem hồ sơ cá nhân và đổi mật khẩu</w:t>
            </w:r>
          </w:p>
        </w:tc>
      </w:tr>
    </w:tbl>
    <w:p w14:paraId="5E0207EE"/>
    <w:p w14:paraId="1868C01B">
      <w:pPr>
        <w:pStyle w:val="3"/>
      </w:pPr>
      <w:r>
        <w:rPr>
          <w:rFonts w:ascii="Times New Roman" w:hAnsi="Times New Roman"/>
        </w:rPr>
        <w:t>1.2 Yêu cầu chức năng &amp; phi chức năng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2661B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 w14:paraId="18CFA254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Nhóm</w:t>
            </w:r>
          </w:p>
        </w:tc>
        <w:tc>
          <w:tcPr>
            <w:tcW w:w="4702" w:type="dxa"/>
          </w:tcPr>
          <w:p w14:paraId="4B523023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Yêu cầu</w:t>
            </w:r>
          </w:p>
        </w:tc>
      </w:tr>
      <w:tr w14:paraId="13663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73EBE206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Xác thực (REQ-01→04)</w:t>
            </w:r>
          </w:p>
        </w:tc>
        <w:tc>
          <w:tcPr>
            <w:tcW w:w="4702" w:type="dxa"/>
          </w:tcPr>
          <w:p w14:paraId="659C22C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Đăng nhập username/email + password. Phân quyền 3 role. Đổi mật khẩu bắt buộc lần đầu (mustChangePassword).</w:t>
            </w:r>
          </w:p>
        </w:tc>
      </w:tr>
      <w:tr w14:paraId="3DDE3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2" w:type="dxa"/>
          </w:tcPr>
          <w:p w14:paraId="212B0248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Quản lý cư dân (REQ-05→11)</w:t>
            </w:r>
          </w:p>
        </w:tc>
        <w:tc>
          <w:tcPr>
            <w:tcW w:w="4702" w:type="dxa"/>
          </w:tcPr>
          <w:p w14:paraId="2D28B2D8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CRUD cư dân. CCCD bắt buộc unique. Khi thêm cư dân tự động tạo tài khoản User liên kết. Tìm kiếm theo tên/CCCD.</w:t>
            </w:r>
          </w:p>
        </w:tc>
      </w:tr>
      <w:tr w14:paraId="3D176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6AF671AD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Tạm trú/Tạm vắng (REQ-12→15)</w:t>
            </w:r>
          </w:p>
        </w:tc>
        <w:tc>
          <w:tcPr>
            <w:tcW w:w="4702" w:type="dxa"/>
          </w:tcPr>
          <w:p w14:paraId="5F36EDD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Đăng ký tạm trú: {address, start, end, reason, phone}. Đăng ký tạm vắng: {destination, start, end, reason, phone}. Ràng buộc end &gt;= start.</w:t>
            </w:r>
          </w:p>
        </w:tc>
      </w:tr>
      <w:tr w14:paraId="05690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0EEE466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Biến động &amp; Thống kê (REQ-16→21)</w:t>
            </w:r>
          </w:p>
        </w:tc>
        <w:tc>
          <w:tcPr>
            <w:tcW w:w="4702" w:type="dxa"/>
          </w:tcPr>
          <w:p w14:paraId="257025D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Ghi lịch sử mọi thao tác vào mảng history[]. Dashboard: tổng cư dân, phân loại 3 trạng thái, biểu đồ 6 tháng, log 10 hoạt động gần nhất.</w:t>
            </w:r>
          </w:p>
        </w:tc>
      </w:tr>
      <w:tr w14:paraId="33FAD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5E76313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Bảo mật (NFR)</w:t>
            </w:r>
          </w:p>
        </w:tc>
        <w:tc>
          <w:tcPr>
            <w:tcW w:w="4702" w:type="dxa"/>
          </w:tcPr>
          <w:p w14:paraId="310AFA71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Mật khẩu hash bcrypt salt=10. JWT 7 ngày. Middleware requireAuth + requireRole bảo vệ mọi route. CORS chỉ cho phép localhost:5173.</w:t>
            </w:r>
          </w:p>
        </w:tc>
      </w:tr>
      <w:tr w14:paraId="217A3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114DBC7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Hiệu năng &amp; Khả dụng (NFR)</w:t>
            </w:r>
          </w:p>
        </w:tc>
        <w:tc>
          <w:tcPr>
            <w:tcW w:w="4702" w:type="dxa"/>
          </w:tcPr>
          <w:p w14:paraId="6E75F8E5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API CRUD phản hồi &lt;500ms. SPA không cần cài đặt. Chạy tốt trên Chrome, Firefox, Edge.</w:t>
            </w:r>
          </w:p>
        </w:tc>
      </w:tr>
    </w:tbl>
    <w:p w14:paraId="4299E62A"/>
    <w:p w14:paraId="71A7434E">
      <w:pPr>
        <w:pStyle w:val="2"/>
      </w:pPr>
      <w:r>
        <w:rPr>
          <w:rFonts w:ascii="Times New Roman" w:hAnsi="Times New Roman"/>
          <w:color w:val="003366"/>
        </w:rPr>
        <w:t>CHƯƠNG 2. KIẾN TRÚC HỆ THỐNG (Tuần 4)</w:t>
      </w:r>
    </w:p>
    <w:p w14:paraId="2A99E3FA">
      <w:pPr>
        <w:spacing w:after="80" w:line="288" w:lineRule="auto"/>
        <w:jc w:val="both"/>
      </w:pPr>
      <w:r>
        <w:rPr>
          <w:rFonts w:ascii="Times New Roman" w:hAnsi="Times New Roman"/>
          <w:b w:val="0"/>
          <w:sz w:val="26"/>
        </w:rPr>
        <w:t>Kiến trúc được chọn: Modular Monolith – một server duy nhất, phân chia rõ theo module chức năng. Phù hợp team 3 người, deadline ngắn, tránh overhead của Microservices.</w:t>
      </w:r>
    </w:p>
    <w:p w14:paraId="42AAF428">
      <w:pPr>
        <w:pStyle w:val="3"/>
      </w:pPr>
      <w:r>
        <w:rPr>
          <w:rFonts w:ascii="Times New Roman" w:hAnsi="Times New Roman"/>
        </w:rPr>
        <w:t>2.1 Technology Stack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587E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70B161A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Layer</w:t>
            </w:r>
          </w:p>
        </w:tc>
        <w:tc>
          <w:tcPr>
            <w:tcW w:w="2351" w:type="dxa"/>
          </w:tcPr>
          <w:p w14:paraId="4BC63653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Công nghệ</w:t>
            </w:r>
          </w:p>
        </w:tc>
        <w:tc>
          <w:tcPr>
            <w:tcW w:w="2351" w:type="dxa"/>
          </w:tcPr>
          <w:p w14:paraId="49210DB2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Version</w:t>
            </w:r>
          </w:p>
        </w:tc>
        <w:tc>
          <w:tcPr>
            <w:tcW w:w="2351" w:type="dxa"/>
          </w:tcPr>
          <w:p w14:paraId="3E692B95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Vai trò</w:t>
            </w:r>
          </w:p>
        </w:tc>
      </w:tr>
      <w:tr w14:paraId="102C4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DD0F6B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Frontend</w:t>
            </w:r>
          </w:p>
        </w:tc>
        <w:tc>
          <w:tcPr>
            <w:tcW w:w="2351" w:type="dxa"/>
          </w:tcPr>
          <w:p w14:paraId="054E9006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React.js + Vite</w:t>
            </w:r>
          </w:p>
        </w:tc>
        <w:tc>
          <w:tcPr>
            <w:tcW w:w="2351" w:type="dxa"/>
          </w:tcPr>
          <w:p w14:paraId="004D26D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React 19, Vite 8</w:t>
            </w:r>
          </w:p>
        </w:tc>
        <w:tc>
          <w:tcPr>
            <w:tcW w:w="2351" w:type="dxa"/>
          </w:tcPr>
          <w:p w14:paraId="0BD89329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SPA, React-Router-DOM v7, Chart.js v4 cho Dashboard</w:t>
            </w:r>
          </w:p>
        </w:tc>
      </w:tr>
      <w:tr w14:paraId="5A5BD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511BD2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Backend</w:t>
            </w:r>
          </w:p>
        </w:tc>
        <w:tc>
          <w:tcPr>
            <w:tcW w:w="2351" w:type="dxa"/>
          </w:tcPr>
          <w:p w14:paraId="16E320C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Node.js + Express.js</w:t>
            </w:r>
          </w:p>
        </w:tc>
        <w:tc>
          <w:tcPr>
            <w:tcW w:w="2351" w:type="dxa"/>
          </w:tcPr>
          <w:p w14:paraId="416AF16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Express 5</w:t>
            </w:r>
          </w:p>
        </w:tc>
        <w:tc>
          <w:tcPr>
            <w:tcW w:w="2351" w:type="dxa"/>
          </w:tcPr>
          <w:p w14:paraId="5E3656DD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RESTful API, ES Module (type=module), port 5000</w:t>
            </w:r>
          </w:p>
        </w:tc>
      </w:tr>
      <w:tr w14:paraId="3170D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194BF7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Database</w:t>
            </w:r>
          </w:p>
        </w:tc>
        <w:tc>
          <w:tcPr>
            <w:tcW w:w="2351" w:type="dxa"/>
          </w:tcPr>
          <w:p w14:paraId="6BC1005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MongoDB Atlas</w:t>
            </w:r>
          </w:p>
        </w:tc>
        <w:tc>
          <w:tcPr>
            <w:tcW w:w="2351" w:type="dxa"/>
          </w:tcPr>
          <w:p w14:paraId="26315E96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Mongoose 8</w:t>
            </w:r>
          </w:p>
        </w:tc>
        <w:tc>
          <w:tcPr>
            <w:tcW w:w="2351" w:type="dxa"/>
          </w:tcPr>
          <w:p w14:paraId="5F5B71C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Cloud NoSQL, kết nối qua MONGODB_URI</w:t>
            </w:r>
          </w:p>
        </w:tc>
      </w:tr>
      <w:tr w14:paraId="48179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3FD5AF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Auth &amp; Security</w:t>
            </w:r>
          </w:p>
        </w:tc>
        <w:tc>
          <w:tcPr>
            <w:tcW w:w="2351" w:type="dxa"/>
          </w:tcPr>
          <w:p w14:paraId="16417351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jsonwebtoken + bcryptjs + helmet</w:t>
            </w:r>
          </w:p>
        </w:tc>
        <w:tc>
          <w:tcPr>
            <w:tcW w:w="2351" w:type="dxa"/>
          </w:tcPr>
          <w:p w14:paraId="20353FF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JWT 9, bcrypt 3</w:t>
            </w:r>
          </w:p>
        </w:tc>
        <w:tc>
          <w:tcPr>
            <w:tcW w:w="2351" w:type="dxa"/>
          </w:tcPr>
          <w:p w14:paraId="4FB9A89A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Token 7 ngày, hash salt=10, HTTP headers bảo vệ</w:t>
            </w:r>
          </w:p>
        </w:tc>
      </w:tr>
      <w:tr w14:paraId="4DC44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2681A4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Validation</w:t>
            </w:r>
          </w:p>
        </w:tc>
        <w:tc>
          <w:tcPr>
            <w:tcW w:w="2351" w:type="dxa"/>
          </w:tcPr>
          <w:p w14:paraId="6B50C57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zod</w:t>
            </w:r>
          </w:p>
        </w:tc>
        <w:tc>
          <w:tcPr>
            <w:tcW w:w="2351" w:type="dxa"/>
          </w:tcPr>
          <w:p w14:paraId="554E73F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Zod 4</w:t>
            </w:r>
          </w:p>
        </w:tc>
        <w:tc>
          <w:tcPr>
            <w:tcW w:w="2351" w:type="dxa"/>
          </w:tcPr>
          <w:p w14:paraId="555D94E6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Schema validation đầu vào API</w:t>
            </w:r>
          </w:p>
        </w:tc>
      </w:tr>
    </w:tbl>
    <w:p w14:paraId="486B9B24"/>
    <w:p w14:paraId="3EECAE4A">
      <w:pPr>
        <w:pStyle w:val="3"/>
      </w:pPr>
      <w:r>
        <w:rPr>
          <w:rFonts w:ascii="Times New Roman" w:hAnsi="Times New Roman"/>
        </w:rPr>
        <w:t>2.</w:t>
      </w:r>
      <w:r>
        <w:rPr>
          <w:rFonts w:hint="default" w:ascii="Times New Roman" w:hAnsi="Times New Roman"/>
          <w:lang w:val="en-US"/>
        </w:rPr>
        <w:t>2</w:t>
      </w:r>
      <w:r>
        <w:rPr>
          <w:rFonts w:ascii="Times New Roman" w:hAnsi="Times New Roman"/>
        </w:rPr>
        <w:t xml:space="preserve"> Cấu trúc thư mục Backend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52EE4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59907E32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Thư mục/File</w:t>
            </w:r>
          </w:p>
        </w:tc>
        <w:tc>
          <w:tcPr>
            <w:tcW w:w="4702" w:type="dxa"/>
          </w:tcPr>
          <w:p w14:paraId="629C5F39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Vai trò</w:t>
            </w:r>
          </w:p>
        </w:tc>
      </w:tr>
      <w:tr w14:paraId="627A7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4A33B45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src/server.js</w:t>
            </w:r>
          </w:p>
        </w:tc>
        <w:tc>
          <w:tcPr>
            <w:tcW w:w="4702" w:type="dxa"/>
          </w:tcPr>
          <w:p w14:paraId="6CF8A43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Entry point: kết nối MongoDB Atlas, lắng nghe PORT</w:t>
            </w:r>
          </w:p>
        </w:tc>
      </w:tr>
      <w:tr w14:paraId="6AE3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6F9D218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src/config/db.js + env.js</w:t>
            </w:r>
          </w:p>
        </w:tc>
        <w:tc>
          <w:tcPr>
            <w:tcW w:w="4702" w:type="dxa"/>
          </w:tcPr>
          <w:p w14:paraId="138DF94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connectDB() và đọc biến môi trường</w:t>
            </w:r>
          </w:p>
        </w:tc>
      </w:tr>
      <w:tr w14:paraId="31DF5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797220D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src/models/</w:t>
            </w:r>
          </w:p>
        </w:tc>
        <w:tc>
          <w:tcPr>
            <w:tcW w:w="4702" w:type="dxa"/>
          </w:tcPr>
          <w:p w14:paraId="49ECE69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Mongoose Schemas: User, Resident, Household, ActivityLog</w:t>
            </w:r>
          </w:p>
        </w:tc>
      </w:tr>
      <w:tr w14:paraId="0B51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60850DA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src/controllers/</w:t>
            </w:r>
          </w:p>
        </w:tc>
        <w:tc>
          <w:tcPr>
            <w:tcW w:w="4702" w:type="dxa"/>
          </w:tcPr>
          <w:p w14:paraId="30139D3A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Business logic: auth, resident, household, activityLog</w:t>
            </w:r>
          </w:p>
        </w:tc>
      </w:tr>
      <w:tr w14:paraId="016A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43E5059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src/routes/</w:t>
            </w:r>
          </w:p>
        </w:tc>
        <w:tc>
          <w:tcPr>
            <w:tcW w:w="4702" w:type="dxa"/>
          </w:tcPr>
          <w:p w14:paraId="1B09ACB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Express Routers gắn controllers vào HTTP endpoints</w:t>
            </w:r>
          </w:p>
        </w:tc>
      </w:tr>
      <w:tr w14:paraId="36EB9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36143E4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src/middleware/auth.middleware.js</w:t>
            </w:r>
          </w:p>
        </w:tc>
        <w:tc>
          <w:tcPr>
            <w:tcW w:w="4702" w:type="dxa"/>
          </w:tcPr>
          <w:p w14:paraId="5FAB273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requireAuth (JWT verify) + requireRole (kiểm tra quyền)</w:t>
            </w:r>
          </w:p>
        </w:tc>
      </w:tr>
      <w:tr w14:paraId="7140D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5D392A1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src/utils/jwt.js</w:t>
            </w:r>
          </w:p>
        </w:tc>
        <w:tc>
          <w:tcPr>
            <w:tcW w:w="4702" w:type="dxa"/>
          </w:tcPr>
          <w:p w14:paraId="10592D4A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signToken() – tạo JWT 7 ngày | verifyToken() – giải mã</w:t>
            </w:r>
          </w:p>
        </w:tc>
      </w:tr>
    </w:tbl>
    <w:p w14:paraId="3FD2D741"/>
    <w:p w14:paraId="16BFD427">
      <w:pPr>
        <w:pStyle w:val="2"/>
      </w:pPr>
      <w:r>
        <w:rPr>
          <w:rFonts w:ascii="Times New Roman" w:hAnsi="Times New Roman"/>
          <w:color w:val="003366"/>
        </w:rPr>
        <w:t>CHƯƠNG 3. THIẾT KẾ CẤP CAO (Tuần 5)</w:t>
      </w:r>
    </w:p>
    <w:p w14:paraId="66055FB5">
      <w:pPr>
        <w:pStyle w:val="3"/>
      </w:pPr>
      <w:r>
        <w:rPr>
          <w:rFonts w:ascii="Times New Roman" w:hAnsi="Times New Roman"/>
        </w:rPr>
        <w:t>3.1 Thiết kế API – RESTful Endpoints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41C9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C96F1FA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Method</w:t>
            </w:r>
          </w:p>
        </w:tc>
        <w:tc>
          <w:tcPr>
            <w:tcW w:w="2351" w:type="dxa"/>
          </w:tcPr>
          <w:p w14:paraId="2189FCE4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Endpoint</w:t>
            </w:r>
          </w:p>
        </w:tc>
        <w:tc>
          <w:tcPr>
            <w:tcW w:w="2351" w:type="dxa"/>
          </w:tcPr>
          <w:p w14:paraId="244ECDC1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Chức năng</w:t>
            </w:r>
          </w:p>
        </w:tc>
        <w:tc>
          <w:tcPr>
            <w:tcW w:w="2351" w:type="dxa"/>
          </w:tcPr>
          <w:p w14:paraId="629F3326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Quyền</w:t>
            </w:r>
          </w:p>
        </w:tc>
      </w:tr>
      <w:tr w14:paraId="1B95B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AB17E8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w="2351" w:type="dxa"/>
          </w:tcPr>
          <w:p w14:paraId="28DC4DE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/api/auth/login</w:t>
            </w:r>
          </w:p>
        </w:tc>
        <w:tc>
          <w:tcPr>
            <w:tcW w:w="2351" w:type="dxa"/>
          </w:tcPr>
          <w:p w14:paraId="4E21B0A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Đăng nhập → trả {token, user}</w:t>
            </w:r>
          </w:p>
        </w:tc>
        <w:tc>
          <w:tcPr>
            <w:tcW w:w="2351" w:type="dxa"/>
          </w:tcPr>
          <w:p w14:paraId="6BFB569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Public</w:t>
            </w:r>
          </w:p>
        </w:tc>
      </w:tr>
      <w:tr w14:paraId="72790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26E5BA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w="2351" w:type="dxa"/>
          </w:tcPr>
          <w:p w14:paraId="10F1425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/api/auth/register</w:t>
            </w:r>
          </w:p>
        </w:tc>
        <w:tc>
          <w:tcPr>
            <w:tcW w:w="2351" w:type="dxa"/>
          </w:tcPr>
          <w:p w14:paraId="47956DD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Tạo tài khoản staff/resident</w:t>
            </w:r>
          </w:p>
        </w:tc>
        <w:tc>
          <w:tcPr>
            <w:tcW w:w="2351" w:type="dxa"/>
          </w:tcPr>
          <w:p w14:paraId="239EC27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  <w:tr w14:paraId="592A7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7A648DD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w="2351" w:type="dxa"/>
          </w:tcPr>
          <w:p w14:paraId="67FAC6A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/api/auth/me</w:t>
            </w:r>
          </w:p>
        </w:tc>
        <w:tc>
          <w:tcPr>
            <w:tcW w:w="2351" w:type="dxa"/>
          </w:tcPr>
          <w:p w14:paraId="71602B18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Thông tin user hiện tại</w:t>
            </w:r>
          </w:p>
        </w:tc>
        <w:tc>
          <w:tcPr>
            <w:tcW w:w="2351" w:type="dxa"/>
          </w:tcPr>
          <w:p w14:paraId="1A4B704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Đăng nhập</w:t>
            </w:r>
          </w:p>
        </w:tc>
      </w:tr>
      <w:tr w14:paraId="03A23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408749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w="2351" w:type="dxa"/>
          </w:tcPr>
          <w:p w14:paraId="1232F39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/api/auth/change-password</w:t>
            </w:r>
          </w:p>
        </w:tc>
        <w:tc>
          <w:tcPr>
            <w:tcW w:w="2351" w:type="dxa"/>
          </w:tcPr>
          <w:p w14:paraId="1724650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Đổi mật khẩu (&gt;=8 ký tự)</w:t>
            </w:r>
          </w:p>
        </w:tc>
        <w:tc>
          <w:tcPr>
            <w:tcW w:w="2351" w:type="dxa"/>
          </w:tcPr>
          <w:p w14:paraId="0392032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Đăng nhập</w:t>
            </w:r>
          </w:p>
        </w:tc>
      </w:tr>
      <w:tr w14:paraId="40915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1435CB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w="2351" w:type="dxa"/>
          </w:tcPr>
          <w:p w14:paraId="2CB0866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/api/residents</w:t>
            </w:r>
          </w:p>
        </w:tc>
        <w:tc>
          <w:tcPr>
            <w:tcW w:w="2351" w:type="dxa"/>
          </w:tcPr>
          <w:p w14:paraId="492B528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Danh sách tất cả cư dân</w:t>
            </w:r>
          </w:p>
        </w:tc>
        <w:tc>
          <w:tcPr>
            <w:tcW w:w="2351" w:type="dxa"/>
          </w:tcPr>
          <w:p w14:paraId="2521B1E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</w:tr>
      <w:tr w14:paraId="5E279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2DB441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w="2351" w:type="dxa"/>
          </w:tcPr>
          <w:p w14:paraId="69E6877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/api/residents</w:t>
            </w:r>
          </w:p>
        </w:tc>
        <w:tc>
          <w:tcPr>
            <w:tcW w:w="2351" w:type="dxa"/>
          </w:tcPr>
          <w:p w14:paraId="37676EF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Thêm cư dân + tự tạo User</w:t>
            </w:r>
          </w:p>
        </w:tc>
        <w:tc>
          <w:tcPr>
            <w:tcW w:w="2351" w:type="dxa"/>
          </w:tcPr>
          <w:p w14:paraId="0AEC62B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</w:tr>
      <w:tr w14:paraId="2E8C1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736EF2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w="2351" w:type="dxa"/>
          </w:tcPr>
          <w:p w14:paraId="27D887A6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/api/residents/stats</w:t>
            </w:r>
          </w:p>
        </w:tc>
        <w:tc>
          <w:tcPr>
            <w:tcW w:w="2351" w:type="dxa"/>
          </w:tcPr>
          <w:p w14:paraId="0DECD56D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Thống kê Dashboard</w:t>
            </w:r>
          </w:p>
        </w:tc>
        <w:tc>
          <w:tcPr>
            <w:tcW w:w="2351" w:type="dxa"/>
          </w:tcPr>
          <w:p w14:paraId="02E3CCC9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</w:tr>
      <w:tr w14:paraId="292AB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A81471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w="2351" w:type="dxa"/>
          </w:tcPr>
          <w:p w14:paraId="75F5A935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/api/residents/me</w:t>
            </w:r>
          </w:p>
        </w:tc>
        <w:tc>
          <w:tcPr>
            <w:tcW w:w="2351" w:type="dxa"/>
          </w:tcPr>
          <w:p w14:paraId="051666A8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Cư dân xem hồ sơ cá nhân</w:t>
            </w:r>
          </w:p>
        </w:tc>
        <w:tc>
          <w:tcPr>
            <w:tcW w:w="2351" w:type="dxa"/>
          </w:tcPr>
          <w:p w14:paraId="4F72151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resident</w:t>
            </w:r>
          </w:p>
        </w:tc>
      </w:tr>
      <w:tr w14:paraId="31DB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ED9D29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w="2351" w:type="dxa"/>
          </w:tcPr>
          <w:p w14:paraId="3841A01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/api/residents/:id</w:t>
            </w:r>
          </w:p>
        </w:tc>
        <w:tc>
          <w:tcPr>
            <w:tcW w:w="2351" w:type="dxa"/>
          </w:tcPr>
          <w:p w14:paraId="21B558B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Chi tiết một cư dân</w:t>
            </w:r>
          </w:p>
        </w:tc>
        <w:tc>
          <w:tcPr>
            <w:tcW w:w="2351" w:type="dxa"/>
          </w:tcPr>
          <w:p w14:paraId="322D6716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Đăng nhập</w:t>
            </w:r>
          </w:p>
        </w:tc>
      </w:tr>
      <w:tr w14:paraId="41AD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88B8D4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PUT</w:t>
            </w:r>
          </w:p>
        </w:tc>
        <w:tc>
          <w:tcPr>
            <w:tcW w:w="2351" w:type="dxa"/>
          </w:tcPr>
          <w:p w14:paraId="41BE0FEA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/api/residents/:id</w:t>
            </w:r>
          </w:p>
        </w:tc>
        <w:tc>
          <w:tcPr>
            <w:tcW w:w="2351" w:type="dxa"/>
          </w:tcPr>
          <w:p w14:paraId="744F05B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Cập nhật thông tin</w:t>
            </w:r>
          </w:p>
        </w:tc>
        <w:tc>
          <w:tcPr>
            <w:tcW w:w="2351" w:type="dxa"/>
          </w:tcPr>
          <w:p w14:paraId="08631D2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</w:tr>
      <w:tr w14:paraId="08E17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5A7981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DELETE</w:t>
            </w:r>
          </w:p>
        </w:tc>
        <w:tc>
          <w:tcPr>
            <w:tcW w:w="2351" w:type="dxa"/>
          </w:tcPr>
          <w:p w14:paraId="4B2EB6D9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/api/residents/:id</w:t>
            </w:r>
          </w:p>
        </w:tc>
        <w:tc>
          <w:tcPr>
            <w:tcW w:w="2351" w:type="dxa"/>
          </w:tcPr>
          <w:p w14:paraId="660C555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Xóa cư dân (chỉ Thường trú)</w:t>
            </w:r>
          </w:p>
        </w:tc>
        <w:tc>
          <w:tcPr>
            <w:tcW w:w="2351" w:type="dxa"/>
          </w:tcPr>
          <w:p w14:paraId="30689E3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  <w:tr w14:paraId="45A3D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031758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w="2351" w:type="dxa"/>
          </w:tcPr>
          <w:p w14:paraId="1F8DE5A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/api/residents/:id/tam-tru</w:t>
            </w:r>
          </w:p>
        </w:tc>
        <w:tc>
          <w:tcPr>
            <w:tcW w:w="2351" w:type="dxa"/>
          </w:tcPr>
          <w:p w14:paraId="282F3A95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Đăng ký Tạm trú</w:t>
            </w:r>
          </w:p>
        </w:tc>
        <w:tc>
          <w:tcPr>
            <w:tcW w:w="2351" w:type="dxa"/>
          </w:tcPr>
          <w:p w14:paraId="3E7F1A4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</w:tr>
      <w:tr w14:paraId="6FBDC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5530B69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w="2351" w:type="dxa"/>
          </w:tcPr>
          <w:p w14:paraId="0524040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/api/residents/:id/tam-vang</w:t>
            </w:r>
          </w:p>
        </w:tc>
        <w:tc>
          <w:tcPr>
            <w:tcW w:w="2351" w:type="dxa"/>
          </w:tcPr>
          <w:p w14:paraId="43F94C0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Đăng ký Tạm vắng</w:t>
            </w:r>
          </w:p>
        </w:tc>
        <w:tc>
          <w:tcPr>
            <w:tcW w:w="2351" w:type="dxa"/>
          </w:tcPr>
          <w:p w14:paraId="6D78E67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</w:tr>
      <w:tr w14:paraId="29099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38597F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GET/POST</w:t>
            </w:r>
          </w:p>
        </w:tc>
        <w:tc>
          <w:tcPr>
            <w:tcW w:w="2351" w:type="dxa"/>
          </w:tcPr>
          <w:p w14:paraId="60F6AC51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/api/households</w:t>
            </w:r>
          </w:p>
        </w:tc>
        <w:tc>
          <w:tcPr>
            <w:tcW w:w="2351" w:type="dxa"/>
          </w:tcPr>
          <w:p w14:paraId="2E83F34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DS hộ gia đình / Tạo mới</w:t>
            </w:r>
          </w:p>
        </w:tc>
        <w:tc>
          <w:tcPr>
            <w:tcW w:w="2351" w:type="dxa"/>
          </w:tcPr>
          <w:p w14:paraId="0A84D919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Đăng nhập</w:t>
            </w:r>
          </w:p>
        </w:tc>
      </w:tr>
    </w:tbl>
    <w:p w14:paraId="386D416C"/>
    <w:p w14:paraId="1D80636A">
      <w:pPr>
        <w:pStyle w:val="3"/>
      </w:pPr>
      <w:r>
        <w:rPr>
          <w:rFonts w:ascii="Times New Roman" w:hAnsi="Times New Roman"/>
        </w:rPr>
        <w:t>3.2 Thiết kế MongoDB Collections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4283"/>
        <w:gridCol w:w="2703"/>
      </w:tblGrid>
      <w:tr w14:paraId="5EA27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520A15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Collection</w:t>
            </w:r>
          </w:p>
        </w:tc>
        <w:tc>
          <w:tcPr>
            <w:tcW w:w="3135" w:type="dxa"/>
          </w:tcPr>
          <w:p w14:paraId="5830EA2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Trường dữ liệu chính</w:t>
            </w:r>
          </w:p>
        </w:tc>
        <w:tc>
          <w:tcPr>
            <w:tcW w:w="3135" w:type="dxa"/>
          </w:tcPr>
          <w:p w14:paraId="241BDB8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Ràng buộc</w:t>
            </w:r>
          </w:p>
        </w:tc>
      </w:tr>
      <w:tr w14:paraId="08E3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637C529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w="3135" w:type="dxa"/>
          </w:tcPr>
          <w:p w14:paraId="5BC8DD19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name, username*, email*, passwordHash, role (admin/staff/resident), residentId (ref Resident), mustChangePassword</w:t>
            </w:r>
          </w:p>
        </w:tc>
        <w:tc>
          <w:tcPr>
            <w:tcW w:w="3135" w:type="dxa"/>
          </w:tcPr>
          <w:p w14:paraId="09B4486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username &amp; email: unique. passwordHash không trả về client.</w:t>
            </w:r>
          </w:p>
        </w:tc>
      </w:tr>
      <w:tr w14:paraId="19E5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67BB135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residents</w:t>
            </w:r>
          </w:p>
        </w:tc>
        <w:tc>
          <w:tcPr>
            <w:tcW w:w="3135" w:type="dxa"/>
          </w:tcPr>
          <w:p w14:paraId="3A8976F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name, cccd*, dob, gender, room, status (enum), address, ethnic, regdate, tamTru{address,start,end,reason,phone}, tamVang{destination,start,end,reason,phone}, history[]</w:t>
            </w:r>
          </w:p>
        </w:tc>
        <w:tc>
          <w:tcPr>
            <w:tcW w:w="3135" w:type="dxa"/>
          </w:tcPr>
          <w:p w14:paraId="7636163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cccd: unique. status enum: Thường trú/Tạm trú/Tạm vắng.</w:t>
            </w:r>
          </w:p>
        </w:tc>
      </w:tr>
      <w:tr w14:paraId="7E8C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8DF9E98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households</w:t>
            </w:r>
          </w:p>
        </w:tc>
        <w:tc>
          <w:tcPr>
            <w:tcW w:w="3135" w:type="dxa"/>
          </w:tcPr>
          <w:p w14:paraId="2F279D8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code*, apartment, address, headResidentId (ref Resident), members[] (ref Resident)</w:t>
            </w:r>
          </w:p>
        </w:tc>
        <w:tc>
          <w:tcPr>
            <w:tcW w:w="3135" w:type="dxa"/>
          </w:tcPr>
          <w:p w14:paraId="71902D1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code: unique. 1-N với Resident.</w:t>
            </w:r>
          </w:p>
        </w:tc>
      </w:tr>
      <w:tr w14:paraId="4E47F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1E3224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activitylogs</w:t>
            </w:r>
          </w:p>
        </w:tc>
        <w:tc>
          <w:tcPr>
            <w:tcW w:w="3135" w:type="dxa"/>
          </w:tcPr>
          <w:p w14:paraId="643765A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actor, action, entityType, entityId, before{}, after{}</w:t>
            </w:r>
          </w:p>
        </w:tc>
        <w:tc>
          <w:tcPr>
            <w:tcW w:w="3135" w:type="dxa"/>
          </w:tcPr>
          <w:p w14:paraId="0410C59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Ghi trạng thái trước/sau khi thay đổi.</w:t>
            </w:r>
          </w:p>
        </w:tc>
      </w:tr>
    </w:tbl>
    <w:p w14:paraId="7CA5D81F"/>
    <w:p w14:paraId="1E6E4221">
      <w:pPr>
        <w:pStyle w:val="3"/>
      </w:pPr>
      <w:r>
        <w:rPr>
          <w:rFonts w:ascii="Times New Roman" w:hAnsi="Times New Roman"/>
        </w:rPr>
        <w:t>3.3 Thiết kế Bảo mật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5864F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22A979C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Cơ chế</w:t>
            </w:r>
          </w:p>
        </w:tc>
        <w:tc>
          <w:tcPr>
            <w:tcW w:w="4702" w:type="dxa"/>
          </w:tcPr>
          <w:p w14:paraId="756EA5DB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Triển khai thực tế</w:t>
            </w:r>
          </w:p>
        </w:tc>
      </w:tr>
      <w:tr w14:paraId="3494C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3BE8C9D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Hash mật khẩu</w:t>
            </w:r>
          </w:p>
        </w:tc>
        <w:tc>
          <w:tcPr>
            <w:tcW w:w="4702" w:type="dxa"/>
          </w:tcPr>
          <w:p w14:paraId="4F0479D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bcrypt.hash(password, 10) khi lưu. bcrypt.compare() khi đăng nhập.</w:t>
            </w:r>
          </w:p>
        </w:tc>
      </w:tr>
      <w:tr w14:paraId="454A1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0EA0737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JWT Token</w:t>
            </w:r>
          </w:p>
        </w:tc>
        <w:tc>
          <w:tcPr>
            <w:tcW w:w="4702" w:type="dxa"/>
          </w:tcPr>
          <w:p w14:paraId="79724FD1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jwt.sign({id, role, username}, JWT_SECRET, {expiresIn:"7d"}). Gửi qua header Authorization: Bearer &lt;token&gt;.</w:t>
            </w:r>
          </w:p>
        </w:tc>
      </w:tr>
      <w:tr w14:paraId="711AF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0028D00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requireAuth</w:t>
            </w:r>
          </w:p>
        </w:tc>
        <w:tc>
          <w:tcPr>
            <w:tcW w:w="4702" w:type="dxa"/>
          </w:tcPr>
          <w:p w14:paraId="4AC0F57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Trích Bearer token → jwt.verify() → User.findById() xác nhận tồn tại → gán req.user.</w:t>
            </w:r>
          </w:p>
        </w:tc>
      </w:tr>
      <w:tr w14:paraId="7D1A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202467C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requireRole</w:t>
            </w:r>
          </w:p>
        </w:tc>
        <w:tc>
          <w:tcPr>
            <w:tcW w:w="4702" w:type="dxa"/>
          </w:tcPr>
          <w:p w14:paraId="0881B93A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Kiểm tra req.user.role trong danh sách cho phép → không đủ quyền trả 403.</w:t>
            </w:r>
          </w:p>
        </w:tc>
      </w:tr>
      <w:tr w14:paraId="182B6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027B7A6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Helmet</w:t>
            </w:r>
          </w:p>
        </w:tc>
        <w:tc>
          <w:tcPr>
            <w:tcW w:w="4702" w:type="dxa"/>
          </w:tcPr>
          <w:p w14:paraId="1AE17518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Tự động set security headers: X-Content-Type-Options, X-Frame-Options, v.v...</w:t>
            </w:r>
          </w:p>
        </w:tc>
      </w:tr>
    </w:tbl>
    <w:p w14:paraId="3A356067"/>
    <w:p w14:paraId="560E2FDB">
      <w:pPr>
        <w:pStyle w:val="2"/>
      </w:pPr>
      <w:r>
        <w:rPr>
          <w:rFonts w:ascii="Times New Roman" w:hAnsi="Times New Roman"/>
          <w:color w:val="003366"/>
        </w:rPr>
        <w:t>CHƯƠNG 4. THIẾT KẾ CẤP THẤP (Tuần 6)</w:t>
      </w:r>
    </w:p>
    <w:p w14:paraId="63117E7C">
      <w:pPr>
        <w:pStyle w:val="3"/>
      </w:pPr>
      <w:r>
        <w:rPr>
          <w:rFonts w:ascii="Times New Roman" w:hAnsi="Times New Roman"/>
        </w:rPr>
        <w:t>4.1 Sơ đồ Lớp (Class Diagram)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5528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0F3F872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Lớp</w:t>
            </w:r>
          </w:p>
        </w:tc>
        <w:tc>
          <w:tcPr>
            <w:tcW w:w="3135" w:type="dxa"/>
          </w:tcPr>
          <w:p w14:paraId="1A6613A2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Phương thức</w:t>
            </w:r>
          </w:p>
        </w:tc>
        <w:tc>
          <w:tcPr>
            <w:tcW w:w="3135" w:type="dxa"/>
          </w:tcPr>
          <w:p w14:paraId="1F6A0026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Phụ thuộc</w:t>
            </w:r>
          </w:p>
        </w:tc>
      </w:tr>
      <w:tr w14:paraId="065D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4F2922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AuthController</w:t>
            </w:r>
          </w:p>
        </w:tc>
        <w:tc>
          <w:tcPr>
            <w:tcW w:w="3135" w:type="dxa"/>
          </w:tcPr>
          <w:p w14:paraId="7223851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register(), login(), me(), changePassword()</w:t>
            </w:r>
          </w:p>
        </w:tc>
        <w:tc>
          <w:tcPr>
            <w:tcW w:w="3135" w:type="dxa"/>
          </w:tcPr>
          <w:p w14:paraId="4987FCB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User, bcryptjs, jwt.js</w:t>
            </w:r>
          </w:p>
        </w:tc>
      </w:tr>
      <w:tr w14:paraId="3D6B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009600D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ResidentController</w:t>
            </w:r>
          </w:p>
        </w:tc>
        <w:tc>
          <w:tcPr>
            <w:tcW w:w="3135" w:type="dxa"/>
          </w:tcPr>
          <w:p w14:paraId="0B0874F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listResidents(), getResidentById(), createResident(), updateResident(), deleteResident(), registerTamTru(), registerTamVang(), getMyResidentInfo(), getResidentStats()</w:t>
            </w:r>
          </w:p>
        </w:tc>
        <w:tc>
          <w:tcPr>
            <w:tcW w:w="3135" w:type="dxa"/>
          </w:tcPr>
          <w:p w14:paraId="488CC5D5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Resident, User, bcryptjs</w:t>
            </w:r>
          </w:p>
        </w:tc>
      </w:tr>
      <w:tr w14:paraId="3B2D5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D2CE7FD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HouseholdController</w:t>
            </w:r>
          </w:p>
        </w:tc>
        <w:tc>
          <w:tcPr>
            <w:tcW w:w="3135" w:type="dxa"/>
          </w:tcPr>
          <w:p w14:paraId="125EAA3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listHouseholds(), createHousehold()</w:t>
            </w:r>
          </w:p>
        </w:tc>
        <w:tc>
          <w:tcPr>
            <w:tcW w:w="3135" w:type="dxa"/>
          </w:tcPr>
          <w:p w14:paraId="621BA87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Household</w:t>
            </w:r>
          </w:p>
        </w:tc>
      </w:tr>
      <w:tr w14:paraId="0E7E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9A823B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authMiddleware</w:t>
            </w:r>
          </w:p>
        </w:tc>
        <w:tc>
          <w:tcPr>
            <w:tcW w:w="3135" w:type="dxa"/>
          </w:tcPr>
          <w:p w14:paraId="5D6A37A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requireAuth(req,res,next), requireRole(...roles)</w:t>
            </w:r>
          </w:p>
        </w:tc>
        <w:tc>
          <w:tcPr>
            <w:tcW w:w="3135" w:type="dxa"/>
          </w:tcPr>
          <w:p w14:paraId="765FEA91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User, jwt.js</w:t>
            </w:r>
          </w:p>
        </w:tc>
      </w:tr>
      <w:tr w14:paraId="5B5C4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1281CA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jwt.js</w:t>
            </w:r>
          </w:p>
        </w:tc>
        <w:tc>
          <w:tcPr>
            <w:tcW w:w="3135" w:type="dxa"/>
          </w:tcPr>
          <w:p w14:paraId="406953ED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signToken(payload), verifyToken(token)</w:t>
            </w:r>
          </w:p>
        </w:tc>
        <w:tc>
          <w:tcPr>
            <w:tcW w:w="3135" w:type="dxa"/>
          </w:tcPr>
          <w:p w14:paraId="5B6C7DB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jsonwebtoken, env.js</w:t>
            </w:r>
          </w:p>
        </w:tc>
      </w:tr>
    </w:tbl>
    <w:p w14:paraId="62FB3FAD"/>
    <w:p w14:paraId="4EEDD9A5">
      <w:pPr>
        <w:pStyle w:val="3"/>
      </w:pPr>
      <w:r>
        <w:rPr>
          <w:rFonts w:ascii="Times New Roman" w:hAnsi="Times New Roman"/>
        </w:rPr>
        <w:t>4.2 Sơ đồ Trình tự – Đăng nhập</w:t>
      </w:r>
    </w:p>
    <w:p w14:paraId="5AEA5CB1">
      <w:pPr>
        <w:pStyle w:val="29"/>
        <w:spacing w:after="60"/>
      </w:pPr>
      <w:r>
        <w:rPr>
          <w:rFonts w:ascii="Times New Roman" w:hAnsi="Times New Roman"/>
          <w:sz w:val="24"/>
        </w:rPr>
        <w:t>1. Client → POST /api/auth/login {usernameOrEmail, password}</w:t>
      </w:r>
    </w:p>
    <w:p w14:paraId="57D6640E">
      <w:pPr>
        <w:pStyle w:val="29"/>
        <w:spacing w:after="60"/>
      </w:pPr>
      <w:r>
        <w:rPr>
          <w:rFonts w:ascii="Times New Roman" w:hAnsi="Times New Roman"/>
          <w:sz w:val="24"/>
        </w:rPr>
        <w:t>2. login(): kiểm tra body đủ trường → thiếu trả 400.</w:t>
      </w:r>
    </w:p>
    <w:p w14:paraId="0B0EC605">
      <w:pPr>
        <w:pStyle w:val="29"/>
        <w:spacing w:after="60"/>
      </w:pPr>
      <w:r>
        <w:rPr>
          <w:rFonts w:ascii="Times New Roman" w:hAnsi="Times New Roman"/>
          <w:sz w:val="24"/>
        </w:rPr>
        <w:t>3. User.findOne({$or:[{username},{email}]}) tìm trong MongoDB.</w:t>
      </w:r>
    </w:p>
    <w:p w14:paraId="06D0113E">
      <w:pPr>
        <w:pStyle w:val="29"/>
        <w:spacing w:after="60"/>
      </w:pPr>
      <w:r>
        <w:rPr>
          <w:rFonts w:ascii="Times New Roman" w:hAnsi="Times New Roman"/>
          <w:sz w:val="24"/>
        </w:rPr>
        <w:t>4. Không tìm thấy → 401 "Thông tin đăng nhập không chính xác".</w:t>
      </w:r>
    </w:p>
    <w:p w14:paraId="6FD4DF7A">
      <w:pPr>
        <w:pStyle w:val="29"/>
        <w:spacing w:after="60"/>
      </w:pPr>
      <w:r>
        <w:rPr>
          <w:rFonts w:ascii="Times New Roman" w:hAnsi="Times New Roman"/>
          <w:sz w:val="24"/>
        </w:rPr>
        <w:t>5. bcrypt.compare(password, user.passwordHash) so sánh.</w:t>
      </w:r>
    </w:p>
    <w:p w14:paraId="5D509AD8">
      <w:pPr>
        <w:pStyle w:val="29"/>
        <w:spacing w:after="60"/>
      </w:pPr>
      <w:r>
        <w:rPr>
          <w:rFonts w:ascii="Times New Roman" w:hAnsi="Times New Roman"/>
          <w:sz w:val="24"/>
        </w:rPr>
        <w:t>6. Sai mật khẩu → 401.</w:t>
      </w:r>
    </w:p>
    <w:p w14:paraId="459FE4AF">
      <w:pPr>
        <w:pStyle w:val="29"/>
        <w:spacing w:after="60"/>
      </w:pPr>
      <w:r>
        <w:rPr>
          <w:rFonts w:ascii="Times New Roman" w:hAnsi="Times New Roman"/>
          <w:sz w:val="24"/>
        </w:rPr>
        <w:t>7. Đúng → jwt.sign({id,role,username}, JWT_SECRET, {expiresIn:"7d"}).</w:t>
      </w:r>
    </w:p>
    <w:p w14:paraId="09FE57DA">
      <w:pPr>
        <w:pStyle w:val="29"/>
        <w:spacing w:after="60"/>
      </w:pPr>
      <w:r>
        <w:rPr>
          <w:rFonts w:ascii="Times New Roman" w:hAnsi="Times New Roman"/>
          <w:sz w:val="24"/>
        </w:rPr>
        <w:t>8. Trả 200 {token, user: sanitizeUser(user)} (đã loại bỏ passwordHash).</w:t>
      </w:r>
    </w:p>
    <w:p w14:paraId="0EB02CF8">
      <w:pPr>
        <w:pStyle w:val="3"/>
      </w:pPr>
      <w:r>
        <w:rPr>
          <w:rFonts w:ascii="Times New Roman" w:hAnsi="Times New Roman"/>
        </w:rPr>
        <w:t>4.3 Sơ đồ Trình tự – Thêm cư dân &amp; Tạo tài khoản</w:t>
      </w:r>
    </w:p>
    <w:p w14:paraId="5CCFBA2D">
      <w:pPr>
        <w:pStyle w:val="29"/>
        <w:spacing w:after="60"/>
      </w:pPr>
      <w:r>
        <w:rPr>
          <w:rFonts w:ascii="Times New Roman" w:hAnsi="Times New Roman"/>
          <w:sz w:val="24"/>
        </w:rPr>
        <w:t>1. Client → POST /api/residents {name, cccd, dob, gender, room, regdate, ...}</w:t>
      </w:r>
    </w:p>
    <w:p w14:paraId="652843FF">
      <w:pPr>
        <w:pStyle w:val="29"/>
        <w:spacing w:after="60"/>
      </w:pPr>
      <w:r>
        <w:rPr>
          <w:rFonts w:ascii="Times New Roman" w:hAnsi="Times New Roman"/>
          <w:sz w:val="24"/>
        </w:rPr>
        <w:t>2. requireAuth: jwt.verify() + User.findById() → lỗi trả 401.</w:t>
      </w:r>
    </w:p>
    <w:p w14:paraId="7A72A598">
      <w:pPr>
        <w:pStyle w:val="29"/>
        <w:spacing w:after="60"/>
      </w:pPr>
      <w:r>
        <w:rPr>
          <w:rFonts w:ascii="Times New Roman" w:hAnsi="Times New Roman"/>
          <w:sz w:val="24"/>
        </w:rPr>
        <w:t>3. requireRole("admin","staff"): role không khớp → trả 403.</w:t>
      </w:r>
    </w:p>
    <w:p w14:paraId="7CD4E41F">
      <w:pPr>
        <w:pStyle w:val="29"/>
        <w:spacing w:after="60"/>
      </w:pPr>
      <w:r>
        <w:rPr>
          <w:rFonts w:ascii="Times New Roman" w:hAnsi="Times New Roman"/>
          <w:sz w:val="24"/>
        </w:rPr>
        <w:t>4. Kiểm tra trường bắt buộc (cccd, name, dob, gender, room, regdate) → thiếu trả 400.</w:t>
      </w:r>
    </w:p>
    <w:p w14:paraId="6DD9A312">
      <w:pPr>
        <w:pStyle w:val="29"/>
        <w:spacing w:after="60"/>
      </w:pPr>
      <w:r>
        <w:rPr>
          <w:rFonts w:ascii="Times New Roman" w:hAnsi="Times New Roman"/>
          <w:sz w:val="24"/>
        </w:rPr>
        <w:t>5. Resident.findOne({cccd}) → CCCD đã tồn tại → trả 409 Conflict.</w:t>
      </w:r>
    </w:p>
    <w:p w14:paraId="509A6E38">
      <w:pPr>
        <w:pStyle w:val="29"/>
        <w:spacing w:after="60"/>
      </w:pPr>
      <w:r>
        <w:rPr>
          <w:rFonts w:ascii="Times New Roman" w:hAnsi="Times New Roman"/>
          <w:sz w:val="24"/>
        </w:rPr>
        <w:t>6. Resident.create({...data, status:"Thường trú", history:[{action:"Thêm mới cư dân"}]}).</w:t>
      </w:r>
    </w:p>
    <w:p w14:paraId="7E1544AF">
      <w:pPr>
        <w:pStyle w:val="29"/>
        <w:spacing w:after="60"/>
      </w:pPr>
      <w:r>
        <w:rPr>
          <w:rFonts w:ascii="Times New Roman" w:hAnsi="Times New Roman"/>
          <w:sz w:val="24"/>
        </w:rPr>
        <w:t>7. defaultPassword = cccd.slice(-8) (8 số cuối CCCD).</w:t>
      </w:r>
    </w:p>
    <w:p w14:paraId="55CA3BDA">
      <w:pPr>
        <w:pStyle w:val="29"/>
        <w:spacing w:after="60"/>
      </w:pPr>
      <w:r>
        <w:rPr>
          <w:rFonts w:ascii="Times New Roman" w:hAnsi="Times New Roman"/>
          <w:sz w:val="24"/>
        </w:rPr>
        <w:t>8. bcrypt.hash(defaultPassword, 10) mã hóa.</w:t>
      </w:r>
    </w:p>
    <w:p w14:paraId="6CB8CB9E">
      <w:pPr>
        <w:pStyle w:val="29"/>
        <w:spacing w:after="60"/>
      </w:pPr>
      <w:r>
        <w:rPr>
          <w:rFonts w:ascii="Times New Roman" w:hAnsi="Times New Roman"/>
          <w:sz w:val="24"/>
        </w:rPr>
        <w:t>9. User.create({username:cccd, email:cccd+"@resident.local", role:"resident", mustChangePassword:true, residentId}).</w:t>
      </w:r>
    </w:p>
    <w:p w14:paraId="3DDD1352">
      <w:pPr>
        <w:pStyle w:val="29"/>
        <w:spacing w:after="60"/>
      </w:pPr>
      <w:r>
        <w:rPr>
          <w:rFonts w:ascii="Times New Roman" w:hAnsi="Times New Roman"/>
          <w:sz w:val="24"/>
        </w:rPr>
        <w:t>10. Trả 201 Created {message, resident}.</w:t>
      </w:r>
    </w:p>
    <w:p w14:paraId="40B0C8E3">
      <w:pPr>
        <w:pStyle w:val="3"/>
      </w:pPr>
      <w:r>
        <w:rPr>
          <w:rFonts w:ascii="Times New Roman" w:hAnsi="Times New Roman"/>
        </w:rPr>
        <w:t>4.4 Sơ đồ Trình tự – Đăng ký Tạm trú</w:t>
      </w:r>
    </w:p>
    <w:p w14:paraId="71DD2B6A">
      <w:pPr>
        <w:pStyle w:val="29"/>
        <w:spacing w:after="60"/>
      </w:pPr>
      <w:r>
        <w:rPr>
          <w:rFonts w:ascii="Times New Roman" w:hAnsi="Times New Roman"/>
          <w:sz w:val="24"/>
        </w:rPr>
        <w:t>1. Client → POST /api/residents/:id/tam-tru {address, start, end, reason, phone}.</w:t>
      </w:r>
    </w:p>
    <w:p w14:paraId="675AAD2C">
      <w:pPr>
        <w:pStyle w:val="29"/>
        <w:spacing w:after="60"/>
      </w:pPr>
      <w:r>
        <w:rPr>
          <w:rFonts w:ascii="Times New Roman" w:hAnsi="Times New Roman"/>
          <w:sz w:val="24"/>
        </w:rPr>
        <w:t>2. requireAuth + requireRole("admin","staff").</w:t>
      </w:r>
    </w:p>
    <w:p w14:paraId="67E27A53">
      <w:pPr>
        <w:pStyle w:val="29"/>
        <w:spacing w:after="60"/>
      </w:pPr>
      <w:r>
        <w:rPr>
          <w:rFonts w:ascii="Times New Roman" w:hAnsi="Times New Roman"/>
          <w:sz w:val="24"/>
        </w:rPr>
        <w:t>3. Resident.findById(id) → không tìm thấy → 404.</w:t>
      </w:r>
    </w:p>
    <w:p w14:paraId="4E05E23D">
      <w:pPr>
        <w:pStyle w:val="29"/>
        <w:spacing w:after="60"/>
      </w:pPr>
      <w:r>
        <w:rPr>
          <w:rFonts w:ascii="Times New Roman" w:hAnsi="Times New Roman"/>
          <w:sz w:val="24"/>
        </w:rPr>
        <w:t>4. Thiếu address/start/end/phone → 400.</w:t>
      </w:r>
    </w:p>
    <w:p w14:paraId="23D8ECA0">
      <w:pPr>
        <w:pStyle w:val="29"/>
        <w:spacing w:after="60"/>
      </w:pPr>
      <w:r>
        <w:rPr>
          <w:rFonts w:ascii="Times New Roman" w:hAnsi="Times New Roman"/>
          <w:sz w:val="24"/>
        </w:rPr>
        <w:t>5. end &lt; start → 400 "Ngày kết thúc không được nhỏ hơn ngày bắt đầu".</w:t>
      </w:r>
    </w:p>
    <w:p w14:paraId="1839BEA8">
      <w:pPr>
        <w:pStyle w:val="29"/>
        <w:spacing w:after="60"/>
      </w:pPr>
      <w:r>
        <w:rPr>
          <w:rFonts w:ascii="Times New Roman" w:hAnsi="Times New Roman"/>
          <w:sz w:val="24"/>
        </w:rPr>
        <w:t>6. status == "Tạm vắng" → 409 "Đang tạm vắng, không thể đăng ký tạm trú".</w:t>
      </w:r>
    </w:p>
    <w:p w14:paraId="52C6C80B">
      <w:pPr>
        <w:pStyle w:val="29"/>
        <w:spacing w:after="60"/>
      </w:pPr>
      <w:r>
        <w:rPr>
          <w:rFonts w:ascii="Times New Roman" w:hAnsi="Times New Roman"/>
          <w:sz w:val="24"/>
        </w:rPr>
        <w:t>7. resident.status = "Tạm trú"; resident.tamTru = {address, start, end, reason, phone}.</w:t>
      </w:r>
    </w:p>
    <w:p w14:paraId="6F880F24">
      <w:pPr>
        <w:pStyle w:val="29"/>
        <w:spacing w:after="60"/>
      </w:pPr>
      <w:r>
        <w:rPr>
          <w:rFonts w:ascii="Times New Roman" w:hAnsi="Times New Roman"/>
          <w:sz w:val="24"/>
        </w:rPr>
        <w:t>8. addHistory(resident, "Đăng ký tạm trú", req.user.name) → push vào history[].</w:t>
      </w:r>
    </w:p>
    <w:p w14:paraId="57BD3834">
      <w:pPr>
        <w:pStyle w:val="29"/>
        <w:spacing w:after="60"/>
      </w:pPr>
      <w:r>
        <w:rPr>
          <w:rFonts w:ascii="Times New Roman" w:hAnsi="Times New Roman"/>
          <w:sz w:val="24"/>
        </w:rPr>
        <w:t>9. resident.save() → lưu MongoDB Atlas.</w:t>
      </w:r>
    </w:p>
    <w:p w14:paraId="0112C3A8">
      <w:pPr>
        <w:pStyle w:val="29"/>
        <w:spacing w:after="60"/>
      </w:pPr>
      <w:r>
        <w:rPr>
          <w:rFonts w:ascii="Times New Roman" w:hAnsi="Times New Roman"/>
          <w:sz w:val="24"/>
        </w:rPr>
        <w:t>10. Trả 200 {message, resident}.</w:t>
      </w:r>
    </w:p>
    <w:p w14:paraId="0356EAC1">
      <w:pPr>
        <w:pStyle w:val="3"/>
      </w:pPr>
      <w:r>
        <w:rPr>
          <w:rFonts w:ascii="Times New Roman" w:hAnsi="Times New Roman"/>
        </w:rPr>
        <w:t>4.5 Frontend – Cấu trúc màn hình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4B77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006C4A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Route</w:t>
            </w:r>
          </w:p>
        </w:tc>
        <w:tc>
          <w:tcPr>
            <w:tcW w:w="2351" w:type="dxa"/>
          </w:tcPr>
          <w:p w14:paraId="14199344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Component</w:t>
            </w:r>
          </w:p>
        </w:tc>
        <w:tc>
          <w:tcPr>
            <w:tcW w:w="2351" w:type="dxa"/>
          </w:tcPr>
          <w:p w14:paraId="6A81468D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Quyền</w:t>
            </w:r>
          </w:p>
        </w:tc>
        <w:tc>
          <w:tcPr>
            <w:tcW w:w="2351" w:type="dxa"/>
          </w:tcPr>
          <w:p w14:paraId="4003468B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Chức năng</w:t>
            </w:r>
          </w:p>
        </w:tc>
      </w:tr>
      <w:tr w14:paraId="1F54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56AE31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/dashboard</w:t>
            </w:r>
          </w:p>
        </w:tc>
        <w:tc>
          <w:tcPr>
            <w:tcW w:w="2351" w:type="dxa"/>
          </w:tcPr>
          <w:p w14:paraId="697DA3C5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Dashboard.jsx</w:t>
            </w:r>
          </w:p>
        </w:tc>
        <w:tc>
          <w:tcPr>
            <w:tcW w:w="2351" w:type="dxa"/>
          </w:tcPr>
          <w:p w14:paraId="18C4C5A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  <w:tc>
          <w:tcPr>
            <w:tcW w:w="2351" w:type="dxa"/>
          </w:tcPr>
          <w:p w14:paraId="5B8FB6A8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Thống kê: cards số lượng, Line Chart 6 tháng (Chart.js), log 10 hoạt động gần nhất</w:t>
            </w:r>
          </w:p>
        </w:tc>
      </w:tr>
      <w:tr w14:paraId="3B990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BAF833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/residents</w:t>
            </w:r>
          </w:p>
        </w:tc>
        <w:tc>
          <w:tcPr>
            <w:tcW w:w="2351" w:type="dxa"/>
          </w:tcPr>
          <w:p w14:paraId="096C155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ResidentList.jsx</w:t>
            </w:r>
          </w:p>
        </w:tc>
        <w:tc>
          <w:tcPr>
            <w:tcW w:w="2351" w:type="dxa"/>
          </w:tcPr>
          <w:p w14:paraId="27BF09F1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  <w:tc>
          <w:tcPr>
            <w:tcW w:w="2351" w:type="dxa"/>
          </w:tcPr>
          <w:p w14:paraId="49EBFD2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Danh sách cư dân, tìm kiếm realtime, lọc theo trạng thái</w:t>
            </w:r>
          </w:p>
        </w:tc>
      </w:tr>
      <w:tr w14:paraId="05678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19F5EC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/residents/add</w:t>
            </w:r>
          </w:p>
        </w:tc>
        <w:tc>
          <w:tcPr>
            <w:tcW w:w="2351" w:type="dxa"/>
          </w:tcPr>
          <w:p w14:paraId="3167AE21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ResidentAdd.jsx</w:t>
            </w:r>
          </w:p>
        </w:tc>
        <w:tc>
          <w:tcPr>
            <w:tcW w:w="2351" w:type="dxa"/>
          </w:tcPr>
          <w:p w14:paraId="7FB21115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  <w:tc>
          <w:tcPr>
            <w:tcW w:w="2351" w:type="dxa"/>
          </w:tcPr>
          <w:p w14:paraId="17B900B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Form thêm cư dân mới</w:t>
            </w:r>
          </w:p>
        </w:tc>
      </w:tr>
      <w:tr w14:paraId="0C667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1B3F7A1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/residents/:id</w:t>
            </w:r>
          </w:p>
        </w:tc>
        <w:tc>
          <w:tcPr>
            <w:tcW w:w="2351" w:type="dxa"/>
          </w:tcPr>
          <w:p w14:paraId="241145E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ResidentDetail.jsx</w:t>
            </w:r>
          </w:p>
        </w:tc>
        <w:tc>
          <w:tcPr>
            <w:tcW w:w="2351" w:type="dxa"/>
          </w:tcPr>
          <w:p w14:paraId="02F177CD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  <w:tc>
          <w:tcPr>
            <w:tcW w:w="2351" w:type="dxa"/>
          </w:tcPr>
          <w:p w14:paraId="0679C8E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Xem/sửa hồ sơ, đăng ký tạm trú/vắng, lịch sử biến động</w:t>
            </w:r>
          </w:p>
        </w:tc>
      </w:tr>
      <w:tr w14:paraId="4579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5DB6519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/tamtru</w:t>
            </w:r>
          </w:p>
        </w:tc>
        <w:tc>
          <w:tcPr>
            <w:tcW w:w="2351" w:type="dxa"/>
          </w:tcPr>
          <w:p w14:paraId="705CFF55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TamTru.jsx</w:t>
            </w:r>
          </w:p>
        </w:tc>
        <w:tc>
          <w:tcPr>
            <w:tcW w:w="2351" w:type="dxa"/>
          </w:tcPr>
          <w:p w14:paraId="0AF58A0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  <w:tc>
          <w:tcPr>
            <w:tcW w:w="2351" w:type="dxa"/>
          </w:tcPr>
          <w:p w14:paraId="389C9C89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Form đăng ký Tạm trú</w:t>
            </w:r>
          </w:p>
        </w:tc>
      </w:tr>
      <w:tr w14:paraId="7586C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438AE0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/tamvang</w:t>
            </w:r>
          </w:p>
        </w:tc>
        <w:tc>
          <w:tcPr>
            <w:tcW w:w="2351" w:type="dxa"/>
          </w:tcPr>
          <w:p w14:paraId="71B9C2FA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TamVang.jsx</w:t>
            </w:r>
          </w:p>
        </w:tc>
        <w:tc>
          <w:tcPr>
            <w:tcW w:w="2351" w:type="dxa"/>
          </w:tcPr>
          <w:p w14:paraId="3291C5DA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  <w:tc>
          <w:tcPr>
            <w:tcW w:w="2351" w:type="dxa"/>
          </w:tcPr>
          <w:p w14:paraId="6884AF7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Form đăng ký Tạm vắng</w:t>
            </w:r>
          </w:p>
        </w:tc>
      </w:tr>
      <w:tr w14:paraId="4C6E2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4ACA7C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/reports</w:t>
            </w:r>
          </w:p>
        </w:tc>
        <w:tc>
          <w:tcPr>
            <w:tcW w:w="2351" w:type="dxa"/>
          </w:tcPr>
          <w:p w14:paraId="78CE27F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Reports.jsx</w:t>
            </w:r>
          </w:p>
        </w:tc>
        <w:tc>
          <w:tcPr>
            <w:tcW w:w="2351" w:type="dxa"/>
          </w:tcPr>
          <w:p w14:paraId="5F700D8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admin, staff</w:t>
            </w:r>
          </w:p>
        </w:tc>
        <w:tc>
          <w:tcPr>
            <w:tcW w:w="2351" w:type="dxa"/>
          </w:tcPr>
          <w:p w14:paraId="34EC4296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Báo cáo thống kê</w:t>
            </w:r>
          </w:p>
        </w:tc>
      </w:tr>
      <w:tr w14:paraId="67234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9F8340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/my-profile</w:t>
            </w:r>
          </w:p>
        </w:tc>
        <w:tc>
          <w:tcPr>
            <w:tcW w:w="2351" w:type="dxa"/>
          </w:tcPr>
          <w:p w14:paraId="6D5EF6C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MyProfile.jsx</w:t>
            </w:r>
          </w:p>
        </w:tc>
        <w:tc>
          <w:tcPr>
            <w:tcW w:w="2351" w:type="dxa"/>
          </w:tcPr>
          <w:p w14:paraId="42F12EA9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resident</w:t>
            </w:r>
          </w:p>
        </w:tc>
        <w:tc>
          <w:tcPr>
            <w:tcW w:w="2351" w:type="dxa"/>
          </w:tcPr>
          <w:p w14:paraId="1933063D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Cư dân xem hồ sơ cá nhân (GET /api/residents/me)</w:t>
            </w:r>
          </w:p>
        </w:tc>
      </w:tr>
    </w:tbl>
    <w:p w14:paraId="43B55A80"/>
    <w:p w14:paraId="2B0B8764">
      <w:pPr>
        <w:pStyle w:val="2"/>
      </w:pPr>
      <w:r>
        <w:rPr>
          <w:rFonts w:ascii="Times New Roman" w:hAnsi="Times New Roman"/>
          <w:color w:val="003366"/>
        </w:rPr>
        <w:t>CHƯƠNG 5. TRIỂN KHAI VÀ KIỂM THỬ (Tuần 7)</w:t>
      </w:r>
    </w:p>
    <w:p w14:paraId="488C3167">
      <w:pPr>
        <w:pStyle w:val="3"/>
      </w:pPr>
      <w:r>
        <w:rPr>
          <w:rFonts w:ascii="Times New Roman" w:hAnsi="Times New Roman"/>
        </w:rPr>
        <w:t>5.1 Thuật toán Business Rules</w:t>
      </w:r>
    </w:p>
    <w:p w14:paraId="79997C02">
      <w:pPr>
        <w:spacing w:after="80" w:line="288" w:lineRule="auto"/>
        <w:jc w:val="both"/>
      </w:pPr>
      <w:r>
        <w:rPr>
          <w:rFonts w:ascii="Times New Roman" w:hAnsi="Times New Roman"/>
          <w:b/>
          <w:sz w:val="26"/>
        </w:rPr>
        <w:t>BR-006 – Không xóa cư dân đang lưu trú:</w:t>
      </w:r>
    </w:p>
    <w:p w14:paraId="11150A87">
      <w:pPr>
        <w:pStyle w:val="23"/>
        <w:spacing w:after="60"/>
      </w:pPr>
      <w:r>
        <w:rPr>
          <w:rFonts w:ascii="Times New Roman" w:hAnsi="Times New Roman"/>
          <w:sz w:val="24"/>
        </w:rPr>
        <w:t>Tìm cư dân theo id → không thấy: 404.</w:t>
      </w:r>
    </w:p>
    <w:p w14:paraId="7B011D91">
      <w:pPr>
        <w:pStyle w:val="23"/>
        <w:spacing w:after="60"/>
      </w:pPr>
      <w:r>
        <w:rPr>
          <w:rFonts w:ascii="Times New Roman" w:hAnsi="Times New Roman"/>
          <w:sz w:val="24"/>
        </w:rPr>
        <w:t>status == "Tạm trú" → 409 "Không thể xóa cư dân đang tạm trú".</w:t>
      </w:r>
    </w:p>
    <w:p w14:paraId="6E058C59">
      <w:pPr>
        <w:pStyle w:val="23"/>
        <w:spacing w:after="60"/>
      </w:pPr>
      <w:r>
        <w:rPr>
          <w:rFonts w:ascii="Times New Roman" w:hAnsi="Times New Roman"/>
          <w:sz w:val="24"/>
        </w:rPr>
        <w:t>status == "Tạm vắng" → 409 "Không thể xóa cư dân đang tạm vắng".</w:t>
      </w:r>
    </w:p>
    <w:p w14:paraId="14A97247">
      <w:pPr>
        <w:pStyle w:val="23"/>
        <w:spacing w:after="60"/>
      </w:pPr>
      <w:r>
        <w:rPr>
          <w:rFonts w:ascii="Times New Roman" w:hAnsi="Times New Roman"/>
          <w:sz w:val="24"/>
        </w:rPr>
        <w:t>User.deleteOne({residentId}) xóa tài khoản liên kết.</w:t>
      </w:r>
    </w:p>
    <w:p w14:paraId="051B8929">
      <w:pPr>
        <w:pStyle w:val="23"/>
        <w:spacing w:after="60"/>
      </w:pPr>
      <w:r>
        <w:rPr>
          <w:rFonts w:ascii="Times New Roman" w:hAnsi="Times New Roman"/>
          <w:sz w:val="24"/>
        </w:rPr>
        <w:t>resident.deleteOne() → 200 "Xóa cư dân thành công".</w:t>
      </w:r>
    </w:p>
    <w:p w14:paraId="6E6570D3">
      <w:pPr>
        <w:spacing w:after="80" w:line="288" w:lineRule="auto"/>
        <w:jc w:val="both"/>
      </w:pPr>
      <w:r>
        <w:rPr>
          <w:rFonts w:ascii="Times New Roman" w:hAnsi="Times New Roman"/>
          <w:b/>
          <w:sz w:val="26"/>
        </w:rPr>
        <w:t>Thuật toán getResidentStats (Dashboard):</w:t>
      </w:r>
    </w:p>
    <w:p w14:paraId="0BE1E6F9">
      <w:pPr>
        <w:pStyle w:val="23"/>
        <w:spacing w:after="60"/>
      </w:pPr>
      <w:r>
        <w:rPr>
          <w:rFonts w:ascii="Times New Roman" w:hAnsi="Times New Roman"/>
          <w:sz w:val="24"/>
        </w:rPr>
        <w:t>Resident.find() lấy toàn bộ (chỉ field: status, createdAt, history, name).</w:t>
      </w:r>
    </w:p>
    <w:p w14:paraId="0136706F">
      <w:pPr>
        <w:pStyle w:val="23"/>
        <w:spacing w:after="60"/>
      </w:pPr>
      <w:r>
        <w:rPr>
          <w:rFonts w:ascii="Times New Roman" w:hAnsi="Times New Roman"/>
          <w:sz w:val="24"/>
        </w:rPr>
        <w:t>Đếm total, thuongtru, tamtru, tamvang bằng Array.filter() theo status.</w:t>
      </w:r>
    </w:p>
    <w:p w14:paraId="791B8DCF">
      <w:pPr>
        <w:pStyle w:val="23"/>
        <w:spacing w:after="60"/>
      </w:pPr>
      <w:r>
        <w:rPr>
          <w:rFonts w:ascii="Times New Roman" w:hAnsi="Times New Roman"/>
          <w:sz w:val="24"/>
        </w:rPr>
        <w:t>Vòng lặp 6 tháng gần nhất: mỗi tháng đếm cư dân có createdAt &lt;= endOfMonth.</w:t>
      </w:r>
    </w:p>
    <w:p w14:paraId="74201178">
      <w:pPr>
        <w:pStyle w:val="23"/>
        <w:spacing w:after="60"/>
      </w:pPr>
      <w:r>
        <w:rPr>
          <w:rFonts w:ascii="Times New Roman" w:hAnsi="Times New Roman"/>
          <w:sz w:val="24"/>
        </w:rPr>
        <w:t>Gộp tất cả history[], sort giảm dần, lấy 10 mục → recentActivities.</w:t>
      </w:r>
    </w:p>
    <w:p w14:paraId="263D9FCC">
      <w:pPr>
        <w:pStyle w:val="23"/>
        <w:spacing w:after="60"/>
      </w:pPr>
      <w:r>
        <w:rPr>
          <w:rFonts w:ascii="Times New Roman" w:hAnsi="Times New Roman"/>
          <w:sz w:val="24"/>
        </w:rPr>
        <w:t>Trả JSON: {total, thuongtru, tamtru, tamvang, monthlyStats[6], recentActivities[10]}.</w:t>
      </w:r>
    </w:p>
    <w:p w14:paraId="646F7353">
      <w:pPr>
        <w:pStyle w:val="3"/>
      </w:pPr>
      <w:r>
        <w:rPr>
          <w:rFonts w:ascii="Times New Roman" w:hAnsi="Times New Roman"/>
        </w:rPr>
        <w:t>5.2 Xử lý lỗi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1505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5CA4B6CE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HTTP Code</w:t>
            </w:r>
          </w:p>
        </w:tc>
        <w:tc>
          <w:tcPr>
            <w:tcW w:w="4702" w:type="dxa"/>
          </w:tcPr>
          <w:p w14:paraId="71FBAED2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Trường hợp trong source code</w:t>
            </w:r>
          </w:p>
        </w:tc>
      </w:tr>
      <w:tr w14:paraId="1E7A6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0426C5E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400</w:t>
            </w:r>
          </w:p>
        </w:tc>
        <w:tc>
          <w:tcPr>
            <w:tcW w:w="4702" w:type="dxa"/>
          </w:tcPr>
          <w:p w14:paraId="3C5F1DE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Thiếu trường bắt buộc. end &lt; start (tạm trú/vắng). Mật khẩu &lt; 8 ký tự.</w:t>
            </w:r>
          </w:p>
        </w:tc>
      </w:tr>
      <w:tr w14:paraId="7E7CE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4535705A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401</w:t>
            </w:r>
          </w:p>
        </w:tc>
        <w:tc>
          <w:tcPr>
            <w:tcW w:w="4702" w:type="dxa"/>
          </w:tcPr>
          <w:p w14:paraId="01AD65B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Sai username/password. Không có Bearer token. Token hết hạn (7 ngày).</w:t>
            </w:r>
          </w:p>
        </w:tc>
      </w:tr>
      <w:tr w14:paraId="6AB7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7CB175C1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403</w:t>
            </w:r>
          </w:p>
        </w:tc>
        <w:tc>
          <w:tcPr>
            <w:tcW w:w="4702" w:type="dxa"/>
          </w:tcPr>
          <w:p w14:paraId="5CEFEA2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Resident gọi API admin/staff. Staff gọi API chỉ dành cho admin (DELETE).</w:t>
            </w:r>
          </w:p>
        </w:tc>
      </w:tr>
      <w:tr w14:paraId="48BA9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04CC0909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404</w:t>
            </w:r>
          </w:p>
        </w:tc>
        <w:tc>
          <w:tcPr>
            <w:tcW w:w="4702" w:type="dxa"/>
          </w:tcPr>
          <w:p w14:paraId="1DA0EF9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id cư dân không tồn tại. residentId null khi gọi /residents/me.</w:t>
            </w:r>
          </w:p>
        </w:tc>
      </w:tr>
      <w:tr w14:paraId="6FD93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50B0ADE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409</w:t>
            </w:r>
          </w:p>
        </w:tc>
        <w:tc>
          <w:tcPr>
            <w:tcW w:w="4702" w:type="dxa"/>
          </w:tcPr>
          <w:p w14:paraId="14326C7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CCCD trùng. Đăng ký tạm trú khi đang tạm vắng (và ngược lại). Xóa cư dân đang lưu trú.</w:t>
            </w:r>
          </w:p>
        </w:tc>
      </w:tr>
      <w:tr w14:paraId="6A86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786C1BC8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500</w:t>
            </w:r>
          </w:p>
        </w:tc>
        <w:tc>
          <w:tcPr>
            <w:tcW w:w="4702" w:type="dxa"/>
          </w:tcPr>
          <w:p w14:paraId="30427828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Mất kết nối MongoDB Atlas. Lỗi ngoại lệ không bắt được.</w:t>
            </w:r>
          </w:p>
        </w:tc>
      </w:tr>
    </w:tbl>
    <w:p w14:paraId="29CB9CFF"/>
    <w:p w14:paraId="5A91902B">
      <w:pPr>
        <w:pStyle w:val="3"/>
      </w:pPr>
      <w:r>
        <w:rPr>
          <w:rFonts w:ascii="Times New Roman" w:hAnsi="Times New Roman"/>
        </w:rPr>
        <w:t>5.3 Kiểm thử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4060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3E25F5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Loại</w:t>
            </w:r>
          </w:p>
        </w:tc>
        <w:tc>
          <w:tcPr>
            <w:tcW w:w="3135" w:type="dxa"/>
          </w:tcPr>
          <w:p w14:paraId="391A12B4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Công cụ</w:t>
            </w:r>
          </w:p>
        </w:tc>
        <w:tc>
          <w:tcPr>
            <w:tcW w:w="3135" w:type="dxa"/>
          </w:tcPr>
          <w:p w14:paraId="545F2F76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Kịch bản</w:t>
            </w:r>
          </w:p>
        </w:tc>
      </w:tr>
      <w:tr w14:paraId="0EE48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81E04D4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Integration (API)</w:t>
            </w:r>
          </w:p>
        </w:tc>
        <w:tc>
          <w:tcPr>
            <w:tcW w:w="3135" w:type="dxa"/>
          </w:tcPr>
          <w:p w14:paraId="691DA2EF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Postman</w:t>
            </w:r>
          </w:p>
        </w:tc>
        <w:tc>
          <w:tcPr>
            <w:tcW w:w="3135" w:type="dxa"/>
          </w:tcPr>
          <w:p w14:paraId="6B6F4B9C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Test 14 endpoints. Negative: CCCD trùng → 409, tạm trú khi đang tạm vắng → 409, xóa khi đang lưu trú → 409, không token → 401, sai role → 403.</w:t>
            </w:r>
          </w:p>
        </w:tc>
      </w:tr>
      <w:tr w14:paraId="425C7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0BF36F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Manual (UI)</w:t>
            </w:r>
          </w:p>
        </w:tc>
        <w:tc>
          <w:tcPr>
            <w:tcW w:w="3135" w:type="dxa"/>
          </w:tcPr>
          <w:p w14:paraId="50B60F02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Chrome Browser</w:t>
            </w:r>
          </w:p>
        </w:tc>
        <w:tc>
          <w:tcPr>
            <w:tcW w:w="3135" w:type="dxa"/>
          </w:tcPr>
          <w:p w14:paraId="10FF109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Đăng nhập 3 role, kiểm tra phân quyền menu. Thêm cư dân → đăng nhập bằng CCCD (mật khẩu 8 số cuối) → bắt buộc đổi mật khẩu. Dashboard cập nhật số liệu sau thao tác.</w:t>
            </w:r>
          </w:p>
        </w:tc>
      </w:tr>
    </w:tbl>
    <w:p w14:paraId="05DC4525"/>
    <w:p w14:paraId="32482072">
      <w:pPr>
        <w:pStyle w:val="3"/>
      </w:pPr>
      <w:r>
        <w:rPr>
          <w:rFonts w:ascii="Times New Roman" w:hAnsi="Times New Roman"/>
        </w:rPr>
        <w:t>5.4 Tiêu chuẩn Code &amp; Kế hoạch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1DC3F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71FAA155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Quy tắc</w:t>
            </w:r>
          </w:p>
        </w:tc>
        <w:tc>
          <w:tcPr>
            <w:tcW w:w="4702" w:type="dxa"/>
          </w:tcPr>
          <w:p w14:paraId="31B8CC7F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Áp dụng</w:t>
            </w:r>
          </w:p>
        </w:tc>
      </w:tr>
      <w:tr w14:paraId="3875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66B6B57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Đặt tên</w:t>
            </w:r>
          </w:p>
        </w:tc>
        <w:tc>
          <w:tcPr>
            <w:tcW w:w="4702" w:type="dxa"/>
          </w:tcPr>
          <w:p w14:paraId="2F22419B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camelCase cho hàm/biến (getResidentStats, addHistory). PascalCase cho Model (Resident, User).</w:t>
            </w:r>
          </w:p>
        </w:tc>
      </w:tr>
      <w:tr w14:paraId="5A14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2A1518D1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File</w:t>
            </w:r>
          </w:p>
        </w:tc>
        <w:tc>
          <w:tcPr>
            <w:tcW w:w="4702" w:type="dxa"/>
          </w:tcPr>
          <w:p w14:paraId="5242C04A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&lt;module&gt;.&lt;type&gt;.js: auth.controller.js, resident.routes.js, auth.middleware.js</w:t>
            </w:r>
          </w:p>
        </w:tc>
      </w:tr>
      <w:tr w14:paraId="6B52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201159D9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Module System</w:t>
            </w:r>
          </w:p>
        </w:tc>
        <w:tc>
          <w:tcPr>
            <w:tcW w:w="4702" w:type="dxa"/>
          </w:tcPr>
          <w:p w14:paraId="0AA2B5B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ES Modules (import/export) cho cả Backend và Frontend (package.json "type":"module")</w:t>
            </w:r>
          </w:p>
        </w:tc>
      </w:tr>
      <w:tr w14:paraId="1050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2" w:type="dxa"/>
          </w:tcPr>
          <w:p w14:paraId="1FD75585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Error format</w:t>
            </w:r>
          </w:p>
        </w:tc>
        <w:tc>
          <w:tcPr>
            <w:tcW w:w="4702" w:type="dxa"/>
          </w:tcPr>
          <w:p w14:paraId="083C6E85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Mọi lỗi trả {message: "..."}. sanitizeUser() loại bỏ passwordHash khỏi response.</w:t>
            </w:r>
          </w:p>
        </w:tc>
      </w:tr>
    </w:tbl>
    <w:p w14:paraId="7D83699C"/>
    <w:p w14:paraId="2669931E">
      <w:pPr>
        <w:pStyle w:val="2"/>
      </w:pPr>
      <w:r>
        <w:rPr>
          <w:rFonts w:ascii="Times New Roman" w:hAnsi="Times New Roman"/>
          <w:color w:val="003366"/>
        </w:rPr>
        <w:t>KẾT LUẬN</w:t>
      </w:r>
    </w:p>
    <w:p w14:paraId="0C362D74">
      <w:pPr>
        <w:spacing w:after="80" w:line="288" w:lineRule="auto"/>
        <w:jc w:val="both"/>
      </w:pPr>
      <w:r>
        <w:rPr>
          <w:rFonts w:ascii="Times New Roman" w:hAnsi="Times New Roman"/>
          <w:b w:val="0"/>
          <w:sz w:val="26"/>
        </w:rPr>
        <w:t>Dự án ResidentIQ đã được thiết kế và triển khai hoàn chỉnh bằng MERN Stack (MongoDB Atlas + Express.js + React.js 19 + Node.js). Hệ thống đáp ứng đầy đủ 21 yêu cầu chức năng và 15 yêu cầu phi chức năng. Điểm nổi bật: kiến trúc Modular Monolith phù hợp team 3 người; phân quyền 3 cấp bảo vệ ở cả Backend (middleware) lẫn Frontend (route guard); tự động tạo tài khoản User khi thêm cư dân; lịch sử biến động ghi tự động; Business Rules BR-001 (CCCD unique), BR-005 (không đồng thời tạm trú+tạm vắng), BR-006 (không xóa khi đang lưu trú) được cài đặt chặt chẽ trong ResidentController.</w:t>
      </w:r>
    </w:p>
    <w:sectPr>
      <w:pgSz w:w="12240" w:h="15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67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Thành Nam Nguyễn</cp:lastModifiedBy>
  <dcterms:modified xsi:type="dcterms:W3CDTF">2026-06-13T11:47:16Z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B4FA6F90982845F9A8BF36DEF9C3CF98_12</vt:lpwstr>
  </property>
</Properties>
</file>